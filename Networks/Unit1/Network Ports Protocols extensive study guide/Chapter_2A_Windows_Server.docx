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E1833">
      <w:pPr>
        <w:pStyle w:val="36"/>
        <w:jc w:val="center"/>
      </w:pPr>
      <w:r>
        <w:t>Chapter 2A</w:t>
      </w:r>
      <w:r>
        <w:br w:type="textWrapping"/>
      </w:r>
      <w:r>
        <w:t>Windows Server</w:t>
      </w:r>
    </w:p>
    <w:p w14:paraId="30D5E415">
      <w:pPr>
        <w:jc w:val="center"/>
      </w:pPr>
      <w:r>
        <w:t>Part A: Introduction, Architecture, Editions, Interface &amp; Server Manager</w:t>
      </w:r>
    </w:p>
    <w:p w14:paraId="42D1DE42">
      <w:pPr>
        <w:pStyle w:val="2"/>
      </w:pPr>
      <w:r>
        <w:t>Learning Objectives</w:t>
      </w:r>
    </w:p>
    <w:p w14:paraId="046FB6F3">
      <w:pPr>
        <w:pStyle w:val="23"/>
      </w:pPr>
      <w:r>
        <w:t>Understand what Windows Server is and where it is used.</w:t>
      </w:r>
    </w:p>
    <w:p w14:paraId="7FC19428">
      <w:pPr>
        <w:pStyle w:val="23"/>
      </w:pPr>
      <w:r>
        <w:t>Differentiate Windows Server from Windows 11.</w:t>
      </w:r>
    </w:p>
    <w:p w14:paraId="074A2896">
      <w:pPr>
        <w:pStyle w:val="23"/>
      </w:pPr>
      <w:r>
        <w:t>Identify the major Windows Server editions.</w:t>
      </w:r>
    </w:p>
    <w:p w14:paraId="6270DF1D">
      <w:pPr>
        <w:pStyle w:val="23"/>
      </w:pPr>
      <w:r>
        <w:t>Explain the architecture of Windows Server.</w:t>
      </w:r>
    </w:p>
    <w:p w14:paraId="372D6F64">
      <w:pPr>
        <w:pStyle w:val="23"/>
      </w:pPr>
      <w:r>
        <w:t>Recognize the main interface components.</w:t>
      </w:r>
    </w:p>
    <w:p w14:paraId="549198C4">
      <w:pPr>
        <w:pStyle w:val="23"/>
      </w:pPr>
      <w:r>
        <w:t>Understand the purpose of Server Manager.</w:t>
      </w:r>
    </w:p>
    <w:p w14:paraId="1397AC38">
      <w:pPr>
        <w:pStyle w:val="2"/>
      </w:pPr>
      <w:r>
        <w:t>2.1 Introduction</w:t>
      </w:r>
    </w:p>
    <w:p w14:paraId="536520F9">
      <w:r>
        <w:rPr>
          <w:sz w:val="22"/>
        </w:rPr>
        <w:t>Windows Server is Microsoft's enterprise operating system designed to deliver network services, manage users and devices, and host business applications. Unlike Windows 11, which is optimized for individual productivity, Windows Server is optimized for reliability, centralized management, security, and serving many users simultaneously.</w:t>
      </w:r>
    </w:p>
    <w:p w14:paraId="5EE5AD9D">
      <w:pPr>
        <w:pStyle w:val="3"/>
      </w:pPr>
      <w:r>
        <w:t>Where Windows Server is Used</w:t>
      </w:r>
    </w:p>
    <w:p w14:paraId="6D69BAE6">
      <w:pPr>
        <w:pStyle w:val="23"/>
      </w:pPr>
      <w:r>
        <w:t>Universities</w:t>
      </w:r>
    </w:p>
    <w:p w14:paraId="0B4AF39B">
      <w:pPr>
        <w:pStyle w:val="23"/>
      </w:pPr>
      <w:r>
        <w:t>Banks</w:t>
      </w:r>
    </w:p>
    <w:p w14:paraId="5DE7B006">
      <w:pPr>
        <w:pStyle w:val="23"/>
      </w:pPr>
      <w:r>
        <w:t>Hospitals</w:t>
      </w:r>
    </w:p>
    <w:p w14:paraId="51700A54">
      <w:pPr>
        <w:pStyle w:val="23"/>
      </w:pPr>
      <w:r>
        <w:t>Government departments</w:t>
      </w:r>
    </w:p>
    <w:p w14:paraId="026DC4BF">
      <w:pPr>
        <w:pStyle w:val="23"/>
      </w:pPr>
      <w:r>
        <w:t>Cloud and virtualization hosts</w:t>
      </w:r>
    </w:p>
    <w:p w14:paraId="5A997E3C">
      <w:pPr>
        <w:pStyle w:val="23"/>
      </w:pPr>
      <w:r>
        <w:t>Corporate data centres</w:t>
      </w:r>
    </w:p>
    <w:p w14:paraId="5A4F472F">
      <w:pPr>
        <w:pStyle w:val="2"/>
      </w:pPr>
      <w:r>
        <w:t>2.2 Windows Server vs Windows 11</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1FFDA599">
        <w:tblPrEx>
          <w:tblCellMar>
            <w:top w:w="0" w:type="dxa"/>
            <w:left w:w="108" w:type="dxa"/>
            <w:bottom w:w="0" w:type="dxa"/>
            <w:right w:w="108" w:type="dxa"/>
          </w:tblCellMar>
        </w:tblPrEx>
        <w:tc>
          <w:tcPr>
            <w:tcW w:w="2880" w:type="dxa"/>
          </w:tcPr>
          <w:p w14:paraId="614A8FD0">
            <w:r>
              <w:t>Feature</w:t>
            </w:r>
          </w:p>
        </w:tc>
        <w:tc>
          <w:tcPr>
            <w:tcW w:w="2880" w:type="dxa"/>
          </w:tcPr>
          <w:p w14:paraId="2BD81976">
            <w:r>
              <w:t>Windows 11</w:t>
            </w:r>
          </w:p>
        </w:tc>
        <w:tc>
          <w:tcPr>
            <w:tcW w:w="2880" w:type="dxa"/>
          </w:tcPr>
          <w:p w14:paraId="3896D2D2">
            <w:r>
              <w:t>Windows Server</w:t>
            </w:r>
          </w:p>
        </w:tc>
      </w:tr>
      <w:tr w14:paraId="3855C803">
        <w:tblPrEx>
          <w:tblCellMar>
            <w:top w:w="0" w:type="dxa"/>
            <w:left w:w="108" w:type="dxa"/>
            <w:bottom w:w="0" w:type="dxa"/>
            <w:right w:w="108" w:type="dxa"/>
          </w:tblCellMar>
        </w:tblPrEx>
        <w:tc>
          <w:tcPr>
            <w:tcW w:w="2880" w:type="dxa"/>
          </w:tcPr>
          <w:p w14:paraId="5A09542C">
            <w:r>
              <w:t>Primary purpose</w:t>
            </w:r>
          </w:p>
        </w:tc>
        <w:tc>
          <w:tcPr>
            <w:tcW w:w="2880" w:type="dxa"/>
          </w:tcPr>
          <w:p w14:paraId="54E00642">
            <w:r>
              <w:t>Personal computing</w:t>
            </w:r>
          </w:p>
        </w:tc>
        <w:tc>
          <w:tcPr>
            <w:tcW w:w="2880" w:type="dxa"/>
          </w:tcPr>
          <w:p w14:paraId="10349B8A">
            <w:r>
              <w:t>Provide network services</w:t>
            </w:r>
          </w:p>
        </w:tc>
      </w:tr>
      <w:tr w14:paraId="5A73B275">
        <w:tblPrEx>
          <w:tblCellMar>
            <w:top w:w="0" w:type="dxa"/>
            <w:left w:w="108" w:type="dxa"/>
            <w:bottom w:w="0" w:type="dxa"/>
            <w:right w:w="108" w:type="dxa"/>
          </w:tblCellMar>
        </w:tblPrEx>
        <w:tc>
          <w:tcPr>
            <w:tcW w:w="2880" w:type="dxa"/>
          </w:tcPr>
          <w:p w14:paraId="6B09457F">
            <w:r>
              <w:t>Typical users</w:t>
            </w:r>
          </w:p>
        </w:tc>
        <w:tc>
          <w:tcPr>
            <w:tcW w:w="2880" w:type="dxa"/>
          </w:tcPr>
          <w:p w14:paraId="5DB48A82">
            <w:r>
              <w:t>Single user</w:t>
            </w:r>
          </w:p>
        </w:tc>
        <w:tc>
          <w:tcPr>
            <w:tcW w:w="2880" w:type="dxa"/>
          </w:tcPr>
          <w:p w14:paraId="76E0C2A7">
            <w:r>
              <w:t>Many users/devices</w:t>
            </w:r>
          </w:p>
        </w:tc>
      </w:tr>
      <w:tr w14:paraId="52909423">
        <w:tblPrEx>
          <w:tblCellMar>
            <w:top w:w="0" w:type="dxa"/>
            <w:left w:w="108" w:type="dxa"/>
            <w:bottom w:w="0" w:type="dxa"/>
            <w:right w:w="108" w:type="dxa"/>
          </w:tblCellMar>
        </w:tblPrEx>
        <w:tc>
          <w:tcPr>
            <w:tcW w:w="2880" w:type="dxa"/>
          </w:tcPr>
          <w:p w14:paraId="0E32EBE4">
            <w:r>
              <w:t>Remote management</w:t>
            </w:r>
          </w:p>
        </w:tc>
        <w:tc>
          <w:tcPr>
            <w:tcW w:w="2880" w:type="dxa"/>
          </w:tcPr>
          <w:p w14:paraId="473830B0">
            <w:r>
              <w:t>Limited</w:t>
            </w:r>
          </w:p>
        </w:tc>
        <w:tc>
          <w:tcPr>
            <w:tcW w:w="2880" w:type="dxa"/>
          </w:tcPr>
          <w:p w14:paraId="7776900B">
            <w:r>
              <w:t>Built-in enterprise tools</w:t>
            </w:r>
          </w:p>
        </w:tc>
      </w:tr>
      <w:tr w14:paraId="48A5BB65">
        <w:tblPrEx>
          <w:tblCellMar>
            <w:top w:w="0" w:type="dxa"/>
            <w:left w:w="108" w:type="dxa"/>
            <w:bottom w:w="0" w:type="dxa"/>
            <w:right w:w="108" w:type="dxa"/>
          </w:tblCellMar>
        </w:tblPrEx>
        <w:tc>
          <w:tcPr>
            <w:tcW w:w="2880" w:type="dxa"/>
          </w:tcPr>
          <w:p w14:paraId="1E88F0C3">
            <w:r>
              <w:t>Roles</w:t>
            </w:r>
          </w:p>
        </w:tc>
        <w:tc>
          <w:tcPr>
            <w:tcW w:w="2880" w:type="dxa"/>
          </w:tcPr>
          <w:p w14:paraId="4B4EAA6F">
            <w:r>
              <w:t>Desktop apps</w:t>
            </w:r>
          </w:p>
        </w:tc>
        <w:tc>
          <w:tcPr>
            <w:tcW w:w="2880" w:type="dxa"/>
          </w:tcPr>
          <w:p w14:paraId="2F66E301">
            <w:r>
              <w:t>AD, DNS, DHCP, IIS, Hyper-V</w:t>
            </w:r>
          </w:p>
        </w:tc>
      </w:tr>
      <w:tr w14:paraId="527326CC">
        <w:tblPrEx>
          <w:tblCellMar>
            <w:top w:w="0" w:type="dxa"/>
            <w:left w:w="108" w:type="dxa"/>
            <w:bottom w:w="0" w:type="dxa"/>
            <w:right w:w="108" w:type="dxa"/>
          </w:tblCellMar>
        </w:tblPrEx>
        <w:tc>
          <w:tcPr>
            <w:tcW w:w="2880" w:type="dxa"/>
          </w:tcPr>
          <w:p w14:paraId="1396AFED">
            <w:r>
              <w:t>Availability</w:t>
            </w:r>
          </w:p>
        </w:tc>
        <w:tc>
          <w:tcPr>
            <w:tcW w:w="2880" w:type="dxa"/>
          </w:tcPr>
          <w:p w14:paraId="7D0D171B">
            <w:r>
              <w:t>Normal</w:t>
            </w:r>
          </w:p>
        </w:tc>
        <w:tc>
          <w:tcPr>
            <w:tcW w:w="2880" w:type="dxa"/>
          </w:tcPr>
          <w:p w14:paraId="0B0E33D5">
            <w:r>
              <w:t>Designed for high uptime</w:t>
            </w:r>
          </w:p>
        </w:tc>
      </w:tr>
    </w:tbl>
    <w:p w14:paraId="3C1208E0">
      <w:pPr>
        <w:pStyle w:val="2"/>
      </w:pPr>
      <w:r>
        <w:t>2.3 Windows Server Editions</w:t>
      </w:r>
    </w:p>
    <w:p w14:paraId="6DD32B3D">
      <w:r>
        <w:rPr>
          <w:sz w:val="22"/>
        </w:rPr>
        <w:t>Standard Edition targets small and medium organizations. Datacenter Edition adds advanced virtualization, software-defined networking, and storage capabilities for large enterprises. Essentials (legacy) targeted small businesses with simplified management.</w:t>
      </w:r>
    </w:p>
    <w:p w14:paraId="5DCC6D97">
      <w:pPr>
        <w:pStyle w:val="2"/>
      </w:pPr>
      <w:bookmarkStart w:id="0" w:name="_GoBack"/>
      <w:r>
        <w:t>2.4 Windows Server Architecture</w:t>
      </w:r>
    </w:p>
    <w:bookmarkEnd w:id="0"/>
    <w:p w14:paraId="16244E38">
      <w:r>
        <w:rPr>
          <w:sz w:val="22"/>
        </w:rPr>
        <w:t>Windows Server consists of several layers working together:</w:t>
      </w:r>
      <w:r>
        <w:rPr>
          <w:sz w:val="22"/>
        </w:rPr>
        <w:br w:type="textWrapping"/>
      </w:r>
      <w:r>
        <w:rPr>
          <w:sz w:val="22"/>
        </w:rPr>
        <w:br w:type="textWrapping"/>
      </w:r>
      <w:r>
        <w:rPr>
          <w:sz w:val="22"/>
        </w:rPr>
        <w:t>• Kernel: Controls hardware resources.</w:t>
      </w:r>
      <w:r>
        <w:rPr>
          <w:sz w:val="22"/>
        </w:rPr>
        <w:br w:type="textWrapping"/>
      </w:r>
      <w:r>
        <w:rPr>
          <w:sz w:val="22"/>
        </w:rPr>
        <w:t>• Device Drivers: Allow communication with hardware.</w:t>
      </w:r>
      <w:r>
        <w:rPr>
          <w:sz w:val="22"/>
        </w:rPr>
        <w:br w:type="textWrapping"/>
      </w:r>
      <w:r>
        <w:rPr>
          <w:sz w:val="22"/>
        </w:rPr>
        <w:t>• File Systems: NTFS and ReFS store and protect data.</w:t>
      </w:r>
      <w:r>
        <w:rPr>
          <w:sz w:val="22"/>
        </w:rPr>
        <w:br w:type="textWrapping"/>
      </w:r>
      <w:r>
        <w:rPr>
          <w:sz w:val="22"/>
        </w:rPr>
        <w:t>• Services: Background processes such as DNS or DHCP.</w:t>
      </w:r>
      <w:r>
        <w:rPr>
          <w:sz w:val="22"/>
        </w:rPr>
        <w:br w:type="textWrapping"/>
      </w:r>
      <w:r>
        <w:rPr>
          <w:sz w:val="22"/>
        </w:rPr>
        <w:t>• Networking Stack: Handles TCP/IP communication.</w:t>
      </w:r>
      <w:r>
        <w:rPr>
          <w:sz w:val="22"/>
        </w:rPr>
        <w:br w:type="textWrapping"/>
      </w:r>
      <w:r>
        <w:rPr>
          <w:sz w:val="22"/>
        </w:rPr>
        <w:t>• Security Components: Windows Defender, Firewall, BitLocker and authentication.</w:t>
      </w:r>
    </w:p>
    <w:p w14:paraId="6489C99C">
      <w:pPr>
        <w:pStyle w:val="3"/>
      </w:pPr>
      <w:r>
        <w:t>Architecture Diagram</w:t>
      </w:r>
    </w:p>
    <w:p w14:paraId="2B08DA36">
      <w:r>
        <w:br w:type="textWrapping"/>
      </w:r>
      <w:r>
        <w:t>Applications</w:t>
      </w:r>
      <w:r>
        <w:br w:type="textWrapping"/>
      </w:r>
      <w:r>
        <w:t xml:space="preserve">      │</w:t>
      </w:r>
      <w:r>
        <w:br w:type="textWrapping"/>
      </w:r>
      <w:r>
        <w:t>Windows Services</w:t>
      </w:r>
      <w:r>
        <w:br w:type="textWrapping"/>
      </w:r>
      <w:r>
        <w:t xml:space="preserve">      │</w:t>
      </w:r>
      <w:r>
        <w:br w:type="textWrapping"/>
      </w:r>
      <w:r>
        <w:t>Windows Kernel</w:t>
      </w:r>
      <w:r>
        <w:br w:type="textWrapping"/>
      </w:r>
      <w:r>
        <w:t xml:space="preserve">      │</w:t>
      </w:r>
      <w:r>
        <w:br w:type="textWrapping"/>
      </w:r>
      <w:r>
        <w:t>Device Drivers</w:t>
      </w:r>
      <w:r>
        <w:br w:type="textWrapping"/>
      </w:r>
      <w:r>
        <w:t xml:space="preserve">      │</w:t>
      </w:r>
      <w:r>
        <w:br w:type="textWrapping"/>
      </w:r>
      <w:r>
        <w:t>Hardware</w:t>
      </w:r>
      <w:r>
        <w:br w:type="textWrapping"/>
      </w:r>
    </w:p>
    <w:p w14:paraId="595718C1">
      <w:pPr>
        <w:pStyle w:val="2"/>
      </w:pPr>
      <w:r>
        <w:t>2.5 Windows Server Interface</w:t>
      </w:r>
    </w:p>
    <w:p w14:paraId="373F85A4">
      <w:r>
        <w:rPr>
          <w:sz w:val="22"/>
        </w:rPr>
        <w:t>Most administrators interact with Windows Server using Server Manager, Windows Terminal, PowerShell, Event Viewer, Computer Management, Settings, and Control Panel. Although a graphical interface is available, many enterprise tasks are automated through PowerShell.</w:t>
      </w:r>
    </w:p>
    <w:p w14:paraId="5D8C03F6">
      <w:pPr>
        <w:pStyle w:val="3"/>
      </w:pPr>
      <w:r>
        <w:t>Major Interface Components</w:t>
      </w:r>
    </w:p>
    <w:p w14:paraId="0F5EDFDB">
      <w:pPr>
        <w:pStyle w:val="23"/>
      </w:pPr>
      <w:r>
        <w:t>Server Manager: Central administration console.</w:t>
      </w:r>
    </w:p>
    <w:p w14:paraId="3C9FD5E7">
      <w:pPr>
        <w:pStyle w:val="23"/>
      </w:pPr>
      <w:r>
        <w:t>PowerShell: Powerful scripting and automation shell.</w:t>
      </w:r>
    </w:p>
    <w:p w14:paraId="1B5ADB28">
      <w:pPr>
        <w:pStyle w:val="23"/>
      </w:pPr>
      <w:r>
        <w:t>Windows Terminal: Modern command-line application.</w:t>
      </w:r>
    </w:p>
    <w:p w14:paraId="22198500">
      <w:pPr>
        <w:pStyle w:val="23"/>
      </w:pPr>
      <w:r>
        <w:t>Event Viewer: Displays logs for troubleshooting.</w:t>
      </w:r>
    </w:p>
    <w:p w14:paraId="3B666CE2">
      <w:pPr>
        <w:pStyle w:val="23"/>
      </w:pPr>
      <w:r>
        <w:t>Task Manager: Monitors system resources.</w:t>
      </w:r>
    </w:p>
    <w:p w14:paraId="61F5FF61">
      <w:pPr>
        <w:pStyle w:val="23"/>
      </w:pPr>
      <w:r>
        <w:t>Services Console: Starts, stops and configures services.</w:t>
      </w:r>
    </w:p>
    <w:p w14:paraId="1B897A87">
      <w:pPr>
        <w:pStyle w:val="2"/>
      </w:pPr>
      <w:r>
        <w:t>2.6 Server Manager</w:t>
      </w:r>
    </w:p>
    <w:p w14:paraId="6C2F7007">
      <w:r>
        <w:rPr>
          <w:sz w:val="22"/>
        </w:rPr>
        <w:t>Server Manager is the primary management dashboard. From one interface an administrator can add server roles, install features, monitor server health, manage local or remote servers, launch administrative tools, and review notifications.</w:t>
      </w:r>
    </w:p>
    <w:p w14:paraId="7BB18E7B">
      <w:pPr>
        <w:pStyle w:val="3"/>
      </w:pPr>
      <w:r>
        <w:t>Key Areas of Server Manager</w:t>
      </w:r>
    </w:p>
    <w:p w14:paraId="04D935F5">
      <w:pPr>
        <w:pStyle w:val="23"/>
      </w:pPr>
      <w:r>
        <w:t>Dashboard</w:t>
      </w:r>
    </w:p>
    <w:p w14:paraId="00B59A95">
      <w:pPr>
        <w:pStyle w:val="23"/>
      </w:pPr>
      <w:r>
        <w:t>Local Server</w:t>
      </w:r>
    </w:p>
    <w:p w14:paraId="4E2D6104">
      <w:pPr>
        <w:pStyle w:val="23"/>
      </w:pPr>
      <w:r>
        <w:t>All Servers</w:t>
      </w:r>
    </w:p>
    <w:p w14:paraId="151B4FCE">
      <w:pPr>
        <w:pStyle w:val="23"/>
      </w:pPr>
      <w:r>
        <w:t>Add Roles and Features Wizard</w:t>
      </w:r>
    </w:p>
    <w:p w14:paraId="3E94B9EB">
      <w:pPr>
        <w:pStyle w:val="23"/>
      </w:pPr>
      <w:r>
        <w:t>Notifications</w:t>
      </w:r>
    </w:p>
    <w:p w14:paraId="582BDAC0">
      <w:pPr>
        <w:pStyle w:val="23"/>
      </w:pPr>
      <w:r>
        <w:t>Tools Menu</w:t>
      </w:r>
    </w:p>
    <w:p w14:paraId="0DBF6E10">
      <w:pPr>
        <w:pStyle w:val="23"/>
      </w:pPr>
      <w:r>
        <w:t>Performance Monitoring</w:t>
      </w:r>
    </w:p>
    <w:p w14:paraId="613DDEED">
      <w:pPr>
        <w:pStyle w:val="3"/>
      </w:pPr>
      <w:r>
        <w:t>Exam Tip</w:t>
      </w:r>
    </w:p>
    <w:p w14:paraId="6A47A28A">
      <w:r>
        <w:rPr>
          <w:sz w:val="22"/>
        </w:rPr>
        <w:t>Remember that Server Manager is used to install and manage server roles such as Active Directory, DNS, DHCP, IIS, and Hyper-V.</w:t>
      </w:r>
    </w:p>
    <w:p w14:paraId="4F44807F">
      <w:pPr>
        <w:pStyle w:val="2"/>
      </w:pPr>
      <w:r>
        <w:t>Review Questions</w:t>
      </w:r>
    </w:p>
    <w:p w14:paraId="5FF869A4">
      <w:r>
        <w:t>1. What is Windows Server?</w:t>
      </w:r>
    </w:p>
    <w:p w14:paraId="26B4D375">
      <w:r>
        <w:t>2. How does Windows Server differ from Windows 11?</w:t>
      </w:r>
    </w:p>
    <w:p w14:paraId="65421D0E">
      <w:r>
        <w:t>3. Name two Windows Server editions.</w:t>
      </w:r>
    </w:p>
    <w:p w14:paraId="43034348">
      <w:r>
        <w:t>4. What is the purpose of Server Manager?</w:t>
      </w:r>
    </w:p>
    <w:p w14:paraId="4330DC1E">
      <w:r>
        <w:t>5. List four components of the Windows Server architecture.</w:t>
      </w:r>
    </w:p>
    <w:p w14:paraId="0A45E828">
      <w:r>
        <w:t>6. Why is PowerShell important?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F913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460</Words>
  <Characters>2966</Characters>
  <Lines>0</Lines>
  <Paragraphs>0</Paragraphs>
  <TotalTime>4</TotalTime>
  <ScaleCrop>false</ScaleCrop>
  <LinksUpToDate>false</LinksUpToDate>
  <CharactersWithSpaces>3364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MC</cp:lastModifiedBy>
  <dcterms:modified xsi:type="dcterms:W3CDTF">2026-07-13T20:42:03Z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eyJoZGlkIjoiNDY2OTMyNGMyN2EzYzcxNDNmMDdlYzA4ZmI3ZmEyMmYifQ==</vt:lpwstr>
  </property>
  <property fmtid="{D5CDD505-2E9C-101B-9397-08002B2CF9AE}" pid="3" name="KSOProductBuildVer">
    <vt:lpwstr>1033-12.1.0.26880</vt:lpwstr>
  </property>
  <property fmtid="{D5CDD505-2E9C-101B-9397-08002B2CF9AE}" pid="4" name="ICV">
    <vt:lpwstr>717B43A745E04B34A5129F56DC571C1A_12</vt:lpwstr>
  </property>
</Properties>
</file>